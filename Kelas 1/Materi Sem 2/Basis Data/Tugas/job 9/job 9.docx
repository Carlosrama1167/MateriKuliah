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3A3F" w14:textId="77777777" w:rsidR="00411051" w:rsidRDefault="00411051" w:rsidP="00411051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7BFD4D8F" wp14:editId="069BFCA7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18603" w14:textId="77777777" w:rsidR="00411051" w:rsidRDefault="00411051" w:rsidP="00411051"/>
    <w:p w14:paraId="302EF622" w14:textId="77777777" w:rsidR="00411051" w:rsidRDefault="00411051" w:rsidP="00411051"/>
    <w:p w14:paraId="14A5566A" w14:textId="77777777" w:rsidR="00411051" w:rsidRDefault="00411051" w:rsidP="00411051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411051" w:rsidRPr="00840FFB" w14:paraId="5B545154" w14:textId="77777777">
        <w:tc>
          <w:tcPr>
            <w:tcW w:w="1800" w:type="dxa"/>
          </w:tcPr>
          <w:p w14:paraId="25F0CEBE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22380546" w14:textId="77777777" w:rsidR="00411051" w:rsidRPr="00840FFB" w:rsidRDefault="0041105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A2F1563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411051" w:rsidRPr="00840FFB" w14:paraId="1BD30C77" w14:textId="77777777">
        <w:tc>
          <w:tcPr>
            <w:tcW w:w="1800" w:type="dxa"/>
          </w:tcPr>
          <w:p w14:paraId="4CC0DF9A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1E4EF9DA" w14:textId="77777777" w:rsidR="00411051" w:rsidRPr="00840FFB" w:rsidRDefault="0041105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6D3F10B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411051" w:rsidRPr="00840FFB" w14:paraId="3667AE91" w14:textId="77777777">
        <w:tc>
          <w:tcPr>
            <w:tcW w:w="1800" w:type="dxa"/>
            <w:tcBorders>
              <w:bottom w:val="single" w:sz="4" w:space="0" w:color="auto"/>
            </w:tcBorders>
          </w:tcPr>
          <w:p w14:paraId="0A91E010" w14:textId="77777777" w:rsidR="00411051" w:rsidRPr="00840FFB" w:rsidRDefault="00411051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194D8D72" w14:textId="77777777" w:rsidR="00411051" w:rsidRPr="00840FFB" w:rsidRDefault="00411051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4F381AC4" w14:textId="77777777" w:rsidR="00411051" w:rsidRPr="00840FFB" w:rsidRDefault="00411051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411051" w:rsidRPr="00840FFB" w14:paraId="672FEA05" w14:textId="77777777">
        <w:tc>
          <w:tcPr>
            <w:tcW w:w="1800" w:type="dxa"/>
            <w:tcBorders>
              <w:top w:val="single" w:sz="4" w:space="0" w:color="auto"/>
            </w:tcBorders>
          </w:tcPr>
          <w:p w14:paraId="42A0B097" w14:textId="77777777" w:rsidR="00411051" w:rsidRPr="00840FFB" w:rsidRDefault="00411051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29A36860" w14:textId="77777777" w:rsidR="00411051" w:rsidRPr="00840FFB" w:rsidRDefault="00411051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CE7E457" w14:textId="77777777" w:rsidR="00411051" w:rsidRPr="00840FFB" w:rsidRDefault="00411051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411051" w:rsidRPr="00840FFB" w14:paraId="69086F52" w14:textId="77777777">
        <w:tc>
          <w:tcPr>
            <w:tcW w:w="1800" w:type="dxa"/>
          </w:tcPr>
          <w:p w14:paraId="3431AAF1" w14:textId="77777777" w:rsidR="00411051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7077B351" w14:textId="77777777" w:rsidR="00411051" w:rsidRPr="00840FFB" w:rsidRDefault="0041105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B272D7A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411051" w:rsidRPr="00840FFB" w14:paraId="04296DE0" w14:textId="77777777">
        <w:tc>
          <w:tcPr>
            <w:tcW w:w="1800" w:type="dxa"/>
          </w:tcPr>
          <w:p w14:paraId="03A37A01" w14:textId="77777777" w:rsidR="00411051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318C2A57" w14:textId="77777777" w:rsidR="00411051" w:rsidRPr="00840FFB" w:rsidRDefault="0041105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9412B5D" w14:textId="77777777" w:rsidR="00411051" w:rsidRPr="00840FFB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Carlos Fadellilah Rama</w:t>
            </w:r>
          </w:p>
        </w:tc>
      </w:tr>
      <w:tr w:rsidR="00411051" w:rsidRPr="00840FFB" w14:paraId="6335FD27" w14:textId="77777777">
        <w:tc>
          <w:tcPr>
            <w:tcW w:w="1800" w:type="dxa"/>
          </w:tcPr>
          <w:p w14:paraId="4468CABE" w14:textId="77777777" w:rsidR="00411051" w:rsidRDefault="00411051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23" w:type="dxa"/>
          </w:tcPr>
          <w:p w14:paraId="0336C6D9" w14:textId="77777777" w:rsidR="00411051" w:rsidRPr="00840FFB" w:rsidRDefault="00411051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77734EB" w14:textId="253DDFD2" w:rsidR="00411051" w:rsidRPr="00840FFB" w:rsidRDefault="002258F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9</w:t>
            </w:r>
          </w:p>
        </w:tc>
      </w:tr>
    </w:tbl>
    <w:p w14:paraId="293DB396" w14:textId="77777777" w:rsidR="00411051" w:rsidRDefault="00411051" w:rsidP="00411051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3F1F42FB" w14:textId="77777777" w:rsidR="00411051" w:rsidRDefault="00411051" w:rsidP="00411051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2D596795" w14:textId="77777777" w:rsidR="00411051" w:rsidRDefault="00411051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E79525" w14:textId="77777777" w:rsidR="00411051" w:rsidRPr="00D81B74" w:rsidRDefault="00411051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411051" w:rsidRPr="00D81B74" w14:paraId="1368FE1B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19A5D" w14:textId="77777777" w:rsidR="00411051" w:rsidRPr="00D81B74" w:rsidRDefault="0041105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BA72B" w14:textId="77777777" w:rsidR="00411051" w:rsidRPr="00D81B74" w:rsidRDefault="0041105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411051" w:rsidRPr="00D81B74" w14:paraId="610AE42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1159" w14:textId="77777777" w:rsidR="00411051" w:rsidRPr="00D81B74" w:rsidRDefault="0041105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B53E" w14:textId="070E7722" w:rsidR="00411051" w:rsidRPr="00D81B74" w:rsidRDefault="00411051" w:rsidP="002258FE">
            <w:pPr>
              <w:pStyle w:val="ListParagraph"/>
              <w:spacing w:before="60" w:line="360" w:lineRule="auto"/>
              <w:ind w:left="0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0ABCB88" wp14:editId="35E0A80E">
                  <wp:extent cx="5169535" cy="3996055"/>
                  <wp:effectExtent l="0" t="0" r="0" b="4445"/>
                  <wp:docPr id="510054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535" cy="399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D465F4" w14:textId="77777777" w:rsidR="00411051" w:rsidRDefault="00411051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81BE85" w14:textId="77777777" w:rsidR="002258FE" w:rsidRDefault="002258FE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9A8160F" w14:textId="77777777" w:rsidR="002258FE" w:rsidRPr="00D81B74" w:rsidRDefault="002258FE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57FB7D" w14:textId="77777777" w:rsidR="00411051" w:rsidRDefault="00411051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2258FE" w:rsidRPr="00D81B74" w14:paraId="22D8DBA1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8D38" w14:textId="77777777" w:rsidR="002258FE" w:rsidRPr="00D81B74" w:rsidRDefault="002258FE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74F0" w14:textId="77777777" w:rsidR="002258FE" w:rsidRPr="00D81B74" w:rsidRDefault="002258FE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2258FE" w:rsidRPr="00D81B74" w14:paraId="6E8E4825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6B0E" w14:textId="77777777" w:rsidR="002258FE" w:rsidRPr="00D81B74" w:rsidRDefault="002258FE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E16F" w14:textId="6C6AE958" w:rsidR="002258FE" w:rsidRPr="00D81B74" w:rsidRDefault="002258FE" w:rsidP="002258FE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E606300" wp14:editId="51C03B47">
                  <wp:extent cx="5169535" cy="3935095"/>
                  <wp:effectExtent l="0" t="0" r="0" b="8255"/>
                  <wp:docPr id="1248622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535" cy="393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CFC295" w14:textId="77777777" w:rsidR="002258FE" w:rsidRDefault="002258FE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00F3BF" w14:textId="67D0FF8F" w:rsidR="003C1C38" w:rsidRDefault="003C1C38" w:rsidP="003C1C3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3C1C38" w:rsidRPr="00D81B74" w14:paraId="57D488EA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C2A1" w14:textId="77777777" w:rsidR="003C1C38" w:rsidRPr="00D81B74" w:rsidRDefault="003C1C38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3E9B" w14:textId="77777777" w:rsidR="003C1C38" w:rsidRPr="00D81B74" w:rsidRDefault="003C1C38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3C1C38" w:rsidRPr="00D81B74" w14:paraId="0483DFB6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533A" w14:textId="77777777" w:rsidR="003C1C38" w:rsidRPr="00D81B74" w:rsidRDefault="003C1C38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7FDB" w14:textId="4F631208" w:rsidR="003C1C38" w:rsidRPr="00D81B74" w:rsidRDefault="003C1C38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1F7F9E6" wp14:editId="25754184">
                  <wp:extent cx="4737100" cy="3333350"/>
                  <wp:effectExtent l="0" t="0" r="6350" b="635"/>
                  <wp:docPr id="4523861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1104" cy="333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EBD555" w14:textId="124B3D59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5640D9FD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EA4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96AB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07AEF24D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9DC6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66C3" w14:textId="62EC61A3" w:rsidR="00D734CD" w:rsidRPr="00D81B74" w:rsidRDefault="00D734CD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BE4D42C" wp14:editId="546C5DF2">
                  <wp:extent cx="5286743" cy="3479800"/>
                  <wp:effectExtent l="0" t="0" r="9525" b="6350"/>
                  <wp:docPr id="13558804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52" cy="348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9F300" w14:textId="77777777" w:rsidR="003C1C38" w:rsidRPr="00D81B74" w:rsidRDefault="003C1C38" w:rsidP="003C1C3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7D3700" w14:textId="3ADC68CF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D51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0CA53CBE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F9A1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6E6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37ABE5D9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80324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45CF" w14:textId="5771FF80" w:rsidR="00D734CD" w:rsidRPr="00D81B74" w:rsidRDefault="003D512D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12D">
              <w:rPr>
                <w:noProof/>
              </w:rPr>
              <w:drawing>
                <wp:inline distT="0" distB="0" distL="0" distR="0" wp14:anchorId="4B63B933" wp14:editId="1575A28C">
                  <wp:extent cx="5143500" cy="3777983"/>
                  <wp:effectExtent l="0" t="0" r="0" b="0"/>
                  <wp:docPr id="1088879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795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572" cy="3794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42038" w14:textId="0517A8D1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D512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18D18438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E2A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FAFC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78C1D8E6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16AF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1636" w14:textId="5BBAFCAD" w:rsidR="00D734CD" w:rsidRPr="00D81B74" w:rsidRDefault="003D512D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12D">
              <w:rPr>
                <w:noProof/>
              </w:rPr>
              <w:drawing>
                <wp:inline distT="0" distB="0" distL="0" distR="0" wp14:anchorId="2F7C4FFE" wp14:editId="22F1FCC3">
                  <wp:extent cx="5022850" cy="3511095"/>
                  <wp:effectExtent l="0" t="0" r="6350" b="0"/>
                  <wp:docPr id="269260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606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953" cy="35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1E3BA" w14:textId="6D49E404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966C5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7C56638C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100B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35AF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19D8D6F0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F510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1C63" w14:textId="2F427C7C" w:rsidR="00D734CD" w:rsidRPr="00D81B74" w:rsidRDefault="00966C54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966C54">
              <w:rPr>
                <w:noProof/>
              </w:rPr>
              <w:drawing>
                <wp:inline distT="0" distB="0" distL="0" distR="0" wp14:anchorId="24AE7C03" wp14:editId="54D84632">
                  <wp:extent cx="5169535" cy="4062730"/>
                  <wp:effectExtent l="0" t="0" r="0" b="0"/>
                  <wp:docPr id="2144852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522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406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C1972" w14:textId="73E46E54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132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7E591565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8F4E4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BDCC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225B5D91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6BF2D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E203" w14:textId="72F28517" w:rsidR="00D734CD" w:rsidRPr="00D81B74" w:rsidRDefault="005132BA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5132BA">
              <w:rPr>
                <w:noProof/>
              </w:rPr>
              <w:drawing>
                <wp:inline distT="0" distB="0" distL="0" distR="0" wp14:anchorId="5CE8AB6E" wp14:editId="422C15D8">
                  <wp:extent cx="5140475" cy="3810000"/>
                  <wp:effectExtent l="0" t="0" r="3175" b="0"/>
                  <wp:docPr id="140340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404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873" cy="3821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704E7" w14:textId="5B3B85A6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132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9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52E5A22E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3EFE0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5C09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54440F76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A18A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1B60" w14:textId="385228D9" w:rsidR="00D734CD" w:rsidRPr="00D81B74" w:rsidRDefault="005132BA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5132BA">
              <w:rPr>
                <w:noProof/>
              </w:rPr>
              <w:drawing>
                <wp:inline distT="0" distB="0" distL="0" distR="0" wp14:anchorId="42F5D477" wp14:editId="45852572">
                  <wp:extent cx="4629150" cy="3651690"/>
                  <wp:effectExtent l="0" t="0" r="0" b="6350"/>
                  <wp:docPr id="128698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984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293" cy="365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51851" w14:textId="20EC8EF1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132B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10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241D64D7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2908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42B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4457A4CD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6293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6C68" w14:textId="3937D39B" w:rsidR="00D734CD" w:rsidRPr="00D81B74" w:rsidRDefault="005132BA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5132BA">
              <w:rPr>
                <w:noProof/>
              </w:rPr>
              <w:drawing>
                <wp:inline distT="0" distB="0" distL="0" distR="0" wp14:anchorId="2DBDB275" wp14:editId="417D1761">
                  <wp:extent cx="4908550" cy="3833505"/>
                  <wp:effectExtent l="0" t="0" r="6350" b="0"/>
                  <wp:docPr id="95040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076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193" cy="384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44B67" w14:textId="6834258F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88136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37A74D20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95AC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A680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0E6156CC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A030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29EE" w14:textId="147BCEA7" w:rsidR="00D734CD" w:rsidRPr="00D81B74" w:rsidRDefault="00881363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81363">
              <w:rPr>
                <w:noProof/>
              </w:rPr>
              <w:drawing>
                <wp:inline distT="0" distB="0" distL="0" distR="0" wp14:anchorId="6CB38A12" wp14:editId="3FF8638C">
                  <wp:extent cx="4794250" cy="3593619"/>
                  <wp:effectExtent l="0" t="0" r="6350" b="6985"/>
                  <wp:docPr id="1314443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4432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65" cy="359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E1005" w14:textId="5FD5F16D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88136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08E07A9E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756C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6F65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72BE01A0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BBDE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FD88" w14:textId="66F347C1" w:rsidR="00D734CD" w:rsidRPr="00D81B74" w:rsidRDefault="00881363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81363">
              <w:rPr>
                <w:noProof/>
              </w:rPr>
              <w:drawing>
                <wp:inline distT="0" distB="0" distL="0" distR="0" wp14:anchorId="1E14B273" wp14:editId="799AF51D">
                  <wp:extent cx="4648200" cy="3687842"/>
                  <wp:effectExtent l="0" t="0" r="0" b="8255"/>
                  <wp:docPr id="59530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306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700" cy="368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96B3B" w14:textId="48BA598D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88136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4A6C59A1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7286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7273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1D1652E3" w14:textId="77777777" w:rsidTr="00881363">
        <w:trPr>
          <w:trHeight w:val="578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43A4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AF5D" w14:textId="11E2ABED" w:rsidR="00D734CD" w:rsidRPr="00D81B74" w:rsidRDefault="00881363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81363">
              <w:rPr>
                <w:noProof/>
              </w:rPr>
              <w:drawing>
                <wp:inline distT="0" distB="0" distL="0" distR="0" wp14:anchorId="3FEA5FCA" wp14:editId="7B9484E2">
                  <wp:extent cx="4898831" cy="3803650"/>
                  <wp:effectExtent l="0" t="0" r="0" b="6350"/>
                  <wp:docPr id="1242316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3169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438" cy="380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95072" w14:textId="2E047767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881363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5026CFFE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CF39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A52E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015F794E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62DE5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963E" w14:textId="76DCA9E4" w:rsidR="00D734CD" w:rsidRPr="00D81B74" w:rsidRDefault="00881363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 w:rsidRPr="00881363">
              <w:rPr>
                <w:noProof/>
              </w:rPr>
              <w:drawing>
                <wp:inline distT="0" distB="0" distL="0" distR="0" wp14:anchorId="0A6E920F" wp14:editId="4EE5F13C">
                  <wp:extent cx="5169535" cy="4041140"/>
                  <wp:effectExtent l="0" t="0" r="0" b="0"/>
                  <wp:docPr id="298264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2644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404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2F6BC4" w14:textId="77777777" w:rsidR="00D734CD" w:rsidRDefault="00D734CD" w:rsidP="00D734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734CD" w:rsidRPr="00D81B74" w14:paraId="78970DB5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0DA1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A1A5" w14:textId="77777777" w:rsidR="00D734CD" w:rsidRPr="00D81B74" w:rsidRDefault="00D734CD" w:rsidP="00EC692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734CD" w:rsidRPr="00D81B74" w14:paraId="63DED710" w14:textId="77777777" w:rsidTr="00EC69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BFA1" w14:textId="77777777" w:rsidR="00D734CD" w:rsidRPr="00D81B74" w:rsidRDefault="00D734CD" w:rsidP="00EC692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6C76" w14:textId="77777777" w:rsidR="00D734CD" w:rsidRPr="00D81B74" w:rsidRDefault="00D734CD" w:rsidP="00EC6923">
            <w:pPr>
              <w:pStyle w:val="ListParagraph"/>
              <w:spacing w:before="60" w:line="360" w:lineRule="auto"/>
              <w:ind w:left="38"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6ED65BD" wp14:editId="0C64F734">
                  <wp:extent cx="4737100" cy="3333350"/>
                  <wp:effectExtent l="0" t="0" r="6350" b="635"/>
                  <wp:docPr id="13925061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1104" cy="333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1D5B8" w14:textId="77777777" w:rsidR="003C1C38" w:rsidRPr="00D81B74" w:rsidRDefault="003C1C38" w:rsidP="0041105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C1C38" w:rsidRPr="00D81B74" w:rsidSect="00411051">
      <w:footerReference w:type="default" r:id="rId22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E331" w14:textId="77777777" w:rsidR="00B726BD" w:rsidRDefault="00B726BD">
      <w:pPr>
        <w:spacing w:line="240" w:lineRule="auto"/>
      </w:pPr>
      <w:r>
        <w:separator/>
      </w:r>
    </w:p>
  </w:endnote>
  <w:endnote w:type="continuationSeparator" w:id="0">
    <w:p w14:paraId="449B83F4" w14:textId="77777777" w:rsidR="00B726BD" w:rsidRDefault="00B726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09D809B" w14:textId="77777777" w:rsidR="00411051" w:rsidRDefault="00411051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55BB173" w14:textId="77777777" w:rsidR="00411051" w:rsidRPr="001E38D6" w:rsidRDefault="00411051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Laporan Jobsheet  –   Praktikum Basis Data 2025/2026 Genap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9B334E8" w14:textId="77777777" w:rsidR="00411051" w:rsidRPr="001E38D6" w:rsidRDefault="00411051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BF5F" w14:textId="77777777" w:rsidR="00B726BD" w:rsidRDefault="00B726BD">
      <w:pPr>
        <w:spacing w:line="240" w:lineRule="auto"/>
      </w:pPr>
      <w:r>
        <w:separator/>
      </w:r>
    </w:p>
  </w:footnote>
  <w:footnote w:type="continuationSeparator" w:id="0">
    <w:p w14:paraId="150A6082" w14:textId="77777777" w:rsidR="00B726BD" w:rsidRDefault="00B726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17DF5"/>
    <w:multiLevelType w:val="hybridMultilevel"/>
    <w:tmpl w:val="D8443A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C9549B"/>
    <w:multiLevelType w:val="hybridMultilevel"/>
    <w:tmpl w:val="9C60B66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74218">
    <w:abstractNumId w:val="1"/>
  </w:num>
  <w:num w:numId="2" w16cid:durableId="169494417">
    <w:abstractNumId w:val="2"/>
  </w:num>
  <w:num w:numId="3" w16cid:durableId="1480726194">
    <w:abstractNumId w:val="4"/>
  </w:num>
  <w:num w:numId="4" w16cid:durableId="1390349917">
    <w:abstractNumId w:val="3"/>
  </w:num>
  <w:num w:numId="5" w16cid:durableId="1219901247">
    <w:abstractNumId w:val="0"/>
  </w:num>
  <w:num w:numId="6" w16cid:durableId="37554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51"/>
    <w:rsid w:val="002258FE"/>
    <w:rsid w:val="003660A6"/>
    <w:rsid w:val="003C1C38"/>
    <w:rsid w:val="003D512D"/>
    <w:rsid w:val="00411051"/>
    <w:rsid w:val="0043265C"/>
    <w:rsid w:val="005132BA"/>
    <w:rsid w:val="00777CCE"/>
    <w:rsid w:val="007C0324"/>
    <w:rsid w:val="00881363"/>
    <w:rsid w:val="00966C54"/>
    <w:rsid w:val="00B726BD"/>
    <w:rsid w:val="00D7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8A40"/>
  <w15:chartTrackingRefBased/>
  <w15:docId w15:val="{9FC80185-28D6-46B3-A278-BEF708B1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1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5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1105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51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41105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411051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411051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2</cp:revision>
  <dcterms:created xsi:type="dcterms:W3CDTF">2026-04-24T09:37:00Z</dcterms:created>
  <dcterms:modified xsi:type="dcterms:W3CDTF">2026-04-24T14:35:00Z</dcterms:modified>
</cp:coreProperties>
</file>